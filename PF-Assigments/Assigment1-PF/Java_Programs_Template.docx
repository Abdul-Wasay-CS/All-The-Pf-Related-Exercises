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bookmarkStart w:id="0" w:name="_GoBack"/>
      <w:bookmarkEnd w:id="0"/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  <w:r>
        <w:t>Question 1</w:t>
      </w:r>
    </w:p>
    <w:p/>
    <w:p>
      <w:pPr>
        <w:pStyle w:val="3"/>
      </w:pPr>
      <w:r>
        <w:t>Output:</w:t>
      </w:r>
    </w:p>
    <w:p/>
    <w:p>
      <w:r>
        <w:br w:type="page"/>
      </w:r>
    </w:p>
    <w:p>
      <w:pPr>
        <w:pStyle w:val="2"/>
      </w:pPr>
      <w:r>
        <w:t>Question 2</w:t>
      </w:r>
    </w:p>
    <w:p/>
    <w:p>
      <w:pPr>
        <w:pStyle w:val="3"/>
      </w:pPr>
      <w:r>
        <w:t>Output:</w:t>
      </w:r>
    </w:p>
    <w:p/>
    <w:p>
      <w:r>
        <w:br w:type="page"/>
      </w:r>
    </w:p>
    <w:p>
      <w:pPr>
        <w:pStyle w:val="2"/>
      </w:pPr>
      <w:r>
        <w:t>Question 3</w:t>
      </w:r>
    </w:p>
    <w:p/>
    <w:p>
      <w:pPr>
        <w:pStyle w:val="3"/>
      </w:pPr>
      <w:r>
        <w:t>Output:</w:t>
      </w:r>
    </w:p>
    <w:p/>
    <w:p>
      <w:r>
        <w:br w:type="page"/>
      </w:r>
    </w:p>
    <w:p>
      <w:pPr>
        <w:pStyle w:val="2"/>
      </w:pPr>
      <w:r>
        <w:t>Question 4</w:t>
      </w:r>
    </w:p>
    <w:p/>
    <w:p>
      <w:pPr>
        <w:pStyle w:val="3"/>
      </w:pPr>
      <w:r>
        <w:t>Output:</w:t>
      </w:r>
    </w:p>
    <w:p/>
    <w:p>
      <w:r>
        <w:br w:type="page"/>
      </w:r>
    </w:p>
    <w:p>
      <w:pPr>
        <w:pStyle w:val="2"/>
      </w:pPr>
      <w:r>
        <w:t>Question 5</w:t>
      </w:r>
    </w:p>
    <w:p/>
    <w:p>
      <w:pPr>
        <w:pStyle w:val="3"/>
      </w:pPr>
      <w:r>
        <w:t>Output:</w:t>
      </w:r>
    </w:p>
    <w:p/>
    <w:p>
      <w:r>
        <w:br w:type="page"/>
      </w:r>
    </w:p>
    <w:p>
      <w:pPr>
        <w:pStyle w:val="2"/>
      </w:pPr>
      <w:r>
        <w:t>Question 6</w:t>
      </w:r>
    </w:p>
    <w:p/>
    <w:p>
      <w:pPr>
        <w:pStyle w:val="3"/>
      </w:pPr>
      <w:r>
        <w:t>Output:</w:t>
      </w:r>
    </w:p>
    <w:p/>
    <w:p>
      <w:r>
        <w:br w:type="page"/>
      </w:r>
    </w:p>
    <w:p>
      <w:pPr>
        <w:pStyle w:val="2"/>
      </w:pPr>
      <w:r>
        <w:t>Question 7</w:t>
      </w:r>
    </w:p>
    <w:p/>
    <w:p>
      <w:pPr>
        <w:pStyle w:val="3"/>
      </w:pPr>
      <w:r>
        <w:t>Output:</w:t>
      </w:r>
    </w:p>
    <w:p/>
    <w:p>
      <w:r>
        <w:br w:type="page"/>
      </w:r>
    </w:p>
    <w:p>
      <w:pPr>
        <w:pStyle w:val="2"/>
      </w:pPr>
      <w:r>
        <w:t>Question 8</w:t>
      </w:r>
    </w:p>
    <w:p/>
    <w:p>
      <w:pPr>
        <w:pStyle w:val="3"/>
      </w:pPr>
      <w:r>
        <w:t>Output:</w:t>
      </w:r>
    </w:p>
    <w:p/>
    <w:p>
      <w:r>
        <w:br w:type="page"/>
      </w:r>
    </w:p>
    <w:p>
      <w:pPr>
        <w:pStyle w:val="2"/>
      </w:pPr>
      <w:r>
        <w:t>Question 9</w:t>
      </w:r>
    </w:p>
    <w:p/>
    <w:p>
      <w:pPr>
        <w:pStyle w:val="3"/>
      </w:pPr>
      <w:r>
        <w:t>Output:</w:t>
      </w:r>
    </w:p>
    <w:p/>
    <w:p>
      <w:r>
        <w:br w:type="page"/>
      </w:r>
    </w:p>
    <w:p>
      <w:pPr>
        <w:pStyle w:val="2"/>
      </w:pPr>
      <w:r>
        <w:t>Question 10</w:t>
      </w:r>
    </w:p>
    <w:p/>
    <w:p>
      <w:pPr>
        <w:pStyle w:val="3"/>
      </w:pPr>
      <w:r>
        <w:t>Output:</w:t>
      </w:r>
    </w:p>
    <w:p/>
    <w:p>
      <w:r>
        <w:br w:type="page"/>
      </w:r>
    </w:p>
    <w:p>
      <w:pPr>
        <w:pStyle w:val="2"/>
      </w:pPr>
      <w:r>
        <w:t>Question 11</w:t>
      </w:r>
    </w:p>
    <w:p/>
    <w:p>
      <w:pPr>
        <w:pStyle w:val="3"/>
      </w:pPr>
      <w:r>
        <w:t>Output:</w:t>
      </w:r>
    </w:p>
    <w:p/>
    <w:p>
      <w:r>
        <w:br w:type="page"/>
      </w:r>
    </w:p>
    <w:p>
      <w:pPr>
        <w:pStyle w:val="2"/>
      </w:pPr>
      <w:r>
        <w:t>Question 12</w:t>
      </w:r>
    </w:p>
    <w:p/>
    <w:p>
      <w:pPr>
        <w:pStyle w:val="3"/>
      </w:pPr>
      <w:r>
        <w:t>Output:</w:t>
      </w:r>
    </w:p>
    <w:p/>
    <w:p>
      <w:r>
        <w:br w:type="page"/>
      </w:r>
    </w:p>
    <w:p>
      <w:pPr>
        <w:pStyle w:val="2"/>
      </w:pPr>
      <w:r>
        <w:t>Question 13</w:t>
      </w:r>
    </w:p>
    <w:p/>
    <w:p>
      <w:pPr>
        <w:pStyle w:val="3"/>
      </w:pPr>
      <w:r>
        <w:t>Output:</w:t>
      </w:r>
    </w:p>
    <w:p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Free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FreeSerif">
    <w:panose1 w:val="02020603050405020304"/>
    <w:charset w:val="00"/>
    <w:family w:val="auto"/>
    <w:pitch w:val="default"/>
    <w:sig w:usb0="E59FAFFF" w:usb1="C200FDFF" w:usb2="43501B29" w:usb3="04000003" w:csb0="600101FF" w:csb1="FFFF0000"/>
  </w:font>
  <w:font w:name="ＭＳ 明朝">
    <w:altName w:val="Gubbi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Gubb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ＭＳ ゴシック">
    <w:altName w:val="Gubbi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Mukti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Mukti">
    <w:panose1 w:val="00000603000000000000"/>
    <w:charset w:val="00"/>
    <w:family w:val="auto"/>
    <w:pitch w:val="default"/>
    <w:sig w:usb0="80018003" w:usb1="00002002" w:usb2="00000000" w:usb3="00000000" w:csb0="00000001" w:csb1="00000000"/>
  </w:font>
  <w:font w:name="Courier">
    <w:altName w:val="Dhurjati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hurjati">
    <w:panose1 w:val="02000600000000000000"/>
    <w:charset w:val="00"/>
    <w:family w:val="auto"/>
    <w:pitch w:val="default"/>
    <w:sig w:usb0="802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F9B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2013-12-24T04:15:00Z</dcterms:created>
  <dc:creator>python-docx</dc:creator>
  <dc:description>generated by python-docx</dc:description>
  <cp:lastModifiedBy>codeseeker</cp:lastModifiedBy>
  <dcterms:modified xsi:type="dcterms:W3CDTF">2025-10-05T02:14:28Z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